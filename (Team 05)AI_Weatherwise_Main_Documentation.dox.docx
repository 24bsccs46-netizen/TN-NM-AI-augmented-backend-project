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28F7D">
      <w:pPr>
        <w:spacing w:after="160" w:line="259" w:lineRule="auto"/>
      </w:pPr>
      <w:r>
        <w:rPr>
          <w:b/>
          <w:sz w:val="44"/>
        </w:rPr>
        <w:t>PROJECT DOCUMENTATION</w:t>
      </w:r>
    </w:p>
    <w:p w14:paraId="0C977406">
      <w:pPr>
        <w:spacing w:after="160" w:line="259" w:lineRule="auto"/>
        <w:jc w:val="center"/>
      </w:pPr>
      <w:r>
        <w:rPr>
          <w:b/>
          <w:sz w:val="28"/>
        </w:rPr>
        <w:t>AI WeatherWise - Intelligent Weather Forecasts and Personalized Weather Insights</w:t>
      </w:r>
    </w:p>
    <w:p w14:paraId="294AB3D7">
      <w:pPr>
        <w:spacing w:after="80"/>
      </w:pPr>
    </w:p>
    <w:p w14:paraId="31E218A5">
      <w:pPr>
        <w:pStyle w:val="3"/>
        <w:spacing w:before="200" w:after="100"/>
      </w:pPr>
      <w:r>
        <w:rPr>
          <w:rFonts w:ascii="Times New Roman" w:hAnsi="Times New Roman" w:eastAsia="Times New Roman"/>
        </w:rPr>
        <w:t>1. Introduction</w:t>
      </w:r>
    </w:p>
    <w:p w14:paraId="49D84E1A">
      <w:pPr>
        <w:spacing w:after="100" w:line="259" w:lineRule="auto"/>
      </w:pPr>
      <w:r>
        <w:rPr>
          <w:b/>
        </w:rPr>
        <w:t xml:space="preserve">Project Title : </w:t>
      </w:r>
      <w:r>
        <w:t>AI WeatherWise</w:t>
      </w:r>
    </w:p>
    <w:p w14:paraId="0A392553">
      <w:pPr>
        <w:spacing w:after="100" w:line="259" w:lineRule="auto"/>
      </w:pPr>
      <w:r>
        <w:rPr>
          <w:b/>
        </w:rPr>
        <w:t xml:space="preserve">Team Number: </w:t>
      </w:r>
      <w:r>
        <w:t>05</w:t>
      </w:r>
    </w:p>
    <w:p w14:paraId="4D598784">
      <w:pPr>
        <w:spacing w:after="100" w:line="259" w:lineRule="auto"/>
      </w:pPr>
      <w:r>
        <w:rPr>
          <w:b/>
        </w:rPr>
        <w:t xml:space="preserve">Team Leader : </w:t>
      </w:r>
      <w:r>
        <w:t>HIBA FATHIMA S</w:t>
      </w:r>
    </w:p>
    <w:p w14:paraId="7EB0ACCA">
      <w:pPr>
        <w:spacing w:after="100" w:line="259" w:lineRule="auto"/>
      </w:pPr>
      <w:r>
        <w:rPr>
          <w:b/>
        </w:rPr>
        <w:t xml:space="preserve">Mail ID : </w:t>
      </w:r>
      <w:r>
        <w:fldChar w:fldCharType="begin"/>
      </w:r>
      <w:r>
        <w:instrText xml:space="preserve"> HYPERLINK "mailto:24bsccs46@cttewc.edu.in" </w:instrText>
      </w:r>
      <w:r>
        <w:fldChar w:fldCharType="separate"/>
      </w:r>
      <w:r>
        <w:rPr>
          <w:rStyle w:val="20"/>
        </w:rPr>
        <w:t>24bsccs46@cttewc.edu.in</w:t>
      </w:r>
      <w:r>
        <w:rPr>
          <w:rStyle w:val="20"/>
        </w:rPr>
        <w:fldChar w:fldCharType="end"/>
      </w:r>
    </w:p>
    <w:p w14:paraId="5AE1B96B">
      <w:pPr>
        <w:spacing w:after="100" w:line="259" w:lineRule="auto"/>
      </w:pPr>
      <w:r>
        <w:rPr>
          <w:b/>
        </w:rPr>
        <w:t xml:space="preserve">NM ID : </w:t>
      </w:r>
      <w:r>
        <w:t>E10663C5DE5BFFDB1A14FC1DF224D7C7</w:t>
      </w:r>
    </w:p>
    <w:p w14:paraId="2093176A">
      <w:pPr>
        <w:spacing w:after="20"/>
      </w:pPr>
    </w:p>
    <w:p w14:paraId="45F5F34E">
      <w:pPr>
        <w:pStyle w:val="4"/>
        <w:spacing w:before="140"/>
      </w:pPr>
      <w:r>
        <w:rPr>
          <w:rFonts w:ascii="Times New Roman" w:hAnsi="Times New Roman" w:eastAsia="Times New Roman"/>
        </w:rPr>
        <w:t>1.1. Team Members</w:t>
      </w:r>
    </w:p>
    <w:p w14:paraId="0783E137">
      <w:pPr>
        <w:spacing w:after="100" w:line="259" w:lineRule="auto"/>
      </w:pPr>
      <w:r>
        <w:rPr>
          <w:b/>
        </w:rPr>
        <w:t>1. DIVYA SREE V</w:t>
      </w:r>
    </w:p>
    <w:p w14:paraId="6963A157">
      <w:pPr>
        <w:spacing w:after="100" w:line="259" w:lineRule="auto"/>
      </w:pPr>
      <w:r>
        <w:rPr>
          <w:b/>
        </w:rPr>
        <w:t xml:space="preserve">   Mail ID :  </w:t>
      </w:r>
      <w:r>
        <w:fldChar w:fldCharType="begin"/>
      </w:r>
      <w:r>
        <w:instrText xml:space="preserve"> HYPERLINK "mailto:24bsccs48@cttewc.edu.in" </w:instrText>
      </w:r>
      <w:r>
        <w:fldChar w:fldCharType="separate"/>
      </w:r>
      <w:r>
        <w:rPr>
          <w:rStyle w:val="20"/>
        </w:rPr>
        <w:t>24bsccs48@cttewc.edu.in</w:t>
      </w:r>
      <w:r>
        <w:rPr>
          <w:rStyle w:val="20"/>
        </w:rPr>
        <w:fldChar w:fldCharType="end"/>
      </w:r>
    </w:p>
    <w:p w14:paraId="2E3186CF">
      <w:pPr>
        <w:spacing w:after="100" w:line="259" w:lineRule="auto"/>
      </w:pPr>
      <w:r>
        <w:rPr>
          <w:b/>
        </w:rPr>
        <w:t xml:space="preserve">   NM ID : </w:t>
      </w:r>
      <w:r>
        <w:t>00284437FCBEC5288F847838DACB9B3D</w:t>
      </w:r>
    </w:p>
    <w:p w14:paraId="3D0D84DF">
      <w:pPr>
        <w:spacing w:after="100" w:line="259" w:lineRule="auto"/>
      </w:pPr>
      <w:r>
        <w:rPr>
          <w:b/>
        </w:rPr>
        <w:t>2. LINCYA CH</w:t>
      </w:r>
    </w:p>
    <w:p w14:paraId="4AAF3867">
      <w:pPr>
        <w:spacing w:after="100" w:line="259" w:lineRule="auto"/>
      </w:pPr>
      <w:r>
        <w:rPr>
          <w:b/>
        </w:rPr>
        <w:t xml:space="preserve">   Mail ID : </w:t>
      </w:r>
      <w:r>
        <w:fldChar w:fldCharType="begin"/>
      </w:r>
      <w:r>
        <w:instrText xml:space="preserve"> HYPERLINK "mailto:24bsccs28@cttewc.edu.in" </w:instrText>
      </w:r>
      <w:r>
        <w:fldChar w:fldCharType="separate"/>
      </w:r>
      <w:r>
        <w:rPr>
          <w:rStyle w:val="20"/>
        </w:rPr>
        <w:t>24bsccs28@cttewc.edu.in</w:t>
      </w:r>
      <w:r>
        <w:rPr>
          <w:rStyle w:val="20"/>
        </w:rPr>
        <w:fldChar w:fldCharType="end"/>
      </w:r>
    </w:p>
    <w:p w14:paraId="3F1395A5">
      <w:pPr>
        <w:spacing w:after="100" w:line="259" w:lineRule="auto"/>
      </w:pPr>
      <w:r>
        <w:rPr>
          <w:b/>
        </w:rPr>
        <w:t xml:space="preserve">   NM ID : </w:t>
      </w:r>
      <w:r>
        <w:t>284EAA5A600278491F74D1E63FB8C893</w:t>
      </w:r>
    </w:p>
    <w:p w14:paraId="6D60A6B1">
      <w:pPr>
        <w:spacing w:after="100" w:line="259" w:lineRule="auto"/>
      </w:pPr>
      <w:r>
        <w:rPr>
          <w:b/>
        </w:rPr>
        <w:t>3. RESHMA J</w:t>
      </w:r>
    </w:p>
    <w:p w14:paraId="2FE7C6A5">
      <w:pPr>
        <w:spacing w:after="100" w:line="259" w:lineRule="auto"/>
      </w:pPr>
      <w:r>
        <w:rPr>
          <w:b/>
        </w:rPr>
        <w:t xml:space="preserve">   Mail ID : </w:t>
      </w:r>
      <w:r>
        <w:fldChar w:fldCharType="begin"/>
      </w:r>
      <w:r>
        <w:instrText xml:space="preserve"> HYPERLINK "mailto:24bsccs44@cttewc.edu.in" </w:instrText>
      </w:r>
      <w:r>
        <w:fldChar w:fldCharType="separate"/>
      </w:r>
      <w:r>
        <w:rPr>
          <w:rStyle w:val="20"/>
        </w:rPr>
        <w:t>24bsccs44@cttewc.edu.in</w:t>
      </w:r>
      <w:r>
        <w:rPr>
          <w:rStyle w:val="20"/>
        </w:rPr>
        <w:fldChar w:fldCharType="end"/>
      </w:r>
    </w:p>
    <w:p w14:paraId="69BC629C">
      <w:pPr>
        <w:spacing w:after="100" w:line="259" w:lineRule="auto"/>
      </w:pPr>
      <w:r>
        <w:rPr>
          <w:b/>
        </w:rPr>
        <w:t xml:space="preserve">   NM ID : </w:t>
      </w:r>
      <w:r>
        <w:t>BDAC7D6AD86E5C1A31043F7713D589BA</w:t>
      </w:r>
    </w:p>
    <w:p w14:paraId="7B1FDD20">
      <w:pPr>
        <w:spacing w:after="20"/>
      </w:pPr>
    </w:p>
    <w:p w14:paraId="10730864">
      <w:pPr>
        <w:spacing w:after="100" w:line="259" w:lineRule="auto"/>
      </w:pPr>
      <w:r>
        <w:t>AI WeatherWise is a RESTful backend platform developed using Node.js and Express.js, with MongoDB and Mongoose for data persistence. The system provides weather information and weather-based insights through secure APIs. It supports JWT-based authentication, password hashing, favorite location management and a fallback mode that keeps the API flow functional when external service access is unavailable.</w:t>
      </w:r>
    </w:p>
    <w:p w14:paraId="2815B03B">
      <w:pPr>
        <w:spacing w:after="100" w:line="259" w:lineRule="auto"/>
      </w:pPr>
      <w:r>
        <w:t>The backend is designed as a modular, headless service. Routing, authentication, controllers, services and database models are separated to improve maintainability and scalability.</w:t>
      </w:r>
    </w:p>
    <w:p w14:paraId="6316A159">
      <w:pPr>
        <w:pStyle w:val="3"/>
        <w:spacing w:before="200" w:after="100"/>
      </w:pPr>
      <w:r>
        <w:rPr>
          <w:rFonts w:ascii="Times New Roman" w:hAnsi="Times New Roman" w:eastAsia="Times New Roman"/>
        </w:rPr>
        <w:t>2. Project Overview</w:t>
      </w:r>
    </w:p>
    <w:p w14:paraId="7638ABF8">
      <w:pPr>
        <w:spacing w:after="100" w:line="259" w:lineRule="auto"/>
      </w:pPr>
      <w:r>
        <w:t>AI WeatherWise provides a centralized backend service for retrieving weather information and generating weather-based recommendations. The platform is accessed through REST APIs and can be tested using Thunder Client or Postman.</w:t>
      </w:r>
    </w:p>
    <w:p w14:paraId="772A44B9">
      <w:pPr>
        <w:pStyle w:val="24"/>
        <w:spacing w:after="40" w:line="252" w:lineRule="auto"/>
      </w:pPr>
      <w:r>
        <w:t>User registration and login</w:t>
      </w:r>
    </w:p>
    <w:p w14:paraId="2B9B6252">
      <w:pPr>
        <w:pStyle w:val="24"/>
        <w:spacing w:after="40" w:line="252" w:lineRule="auto"/>
      </w:pPr>
      <w:r>
        <w:t>JWT-based authentication</w:t>
      </w:r>
    </w:p>
    <w:p w14:paraId="0317BA09">
      <w:pPr>
        <w:pStyle w:val="24"/>
        <w:spacing w:after="40" w:line="252" w:lineRule="auto"/>
      </w:pPr>
      <w:r>
        <w:t>Favorite location management</w:t>
      </w:r>
    </w:p>
    <w:p w14:paraId="4048A15E">
      <w:pPr>
        <w:pStyle w:val="24"/>
        <w:spacing w:after="40" w:line="252" w:lineRule="auto"/>
      </w:pPr>
      <w:r>
        <w:t>Weather information retrieval</w:t>
      </w:r>
    </w:p>
    <w:p w14:paraId="3D637289">
      <w:pPr>
        <w:pStyle w:val="24"/>
        <w:spacing w:after="40" w:line="252" w:lineRule="auto"/>
      </w:pPr>
      <w:r>
        <w:t>Weather-based recommendations and AI insights</w:t>
      </w:r>
    </w:p>
    <w:p w14:paraId="2B2DC504">
      <w:pPr>
        <w:pStyle w:val="24"/>
        <w:spacing w:after="40" w:line="252" w:lineRule="auto"/>
      </w:pPr>
      <w:r>
        <w:t>MongoDB data persistence using Mongoose</w:t>
      </w:r>
    </w:p>
    <w:p w14:paraId="15EBFCBA">
      <w:pPr>
        <w:pStyle w:val="24"/>
        <w:spacing w:after="40" w:line="252" w:lineRule="auto"/>
      </w:pPr>
      <w:r>
        <w:t>Request sanitization and centralized error handling</w:t>
      </w:r>
    </w:p>
    <w:p w14:paraId="194B2FFC">
      <w:pPr>
        <w:pStyle w:val="24"/>
        <w:spacing w:after="40" w:line="252" w:lineRule="auto"/>
      </w:pPr>
      <w:r>
        <w:t>Fallback support for external-service limitations</w:t>
      </w:r>
    </w:p>
    <w:p w14:paraId="747C83CD">
      <w:pPr>
        <w:pStyle w:val="3"/>
        <w:spacing w:before="200" w:after="100"/>
      </w:pPr>
      <w:r>
        <w:rPr>
          <w:rFonts w:ascii="Times New Roman" w:hAnsi="Times New Roman" w:eastAsia="Times New Roman"/>
        </w:rPr>
        <w:t>3. Scenario-Based Case Study</w:t>
      </w:r>
    </w:p>
    <w:p w14:paraId="67D94495">
      <w:pPr>
        <w:pStyle w:val="4"/>
        <w:spacing w:before="140"/>
      </w:pPr>
      <w:r>
        <w:rPr>
          <w:rFonts w:ascii="Times New Roman" w:hAnsi="Times New Roman" w:eastAsia="Times New Roman"/>
        </w:rPr>
        <w:t>3.1. Background</w:t>
      </w:r>
    </w:p>
    <w:p w14:paraId="152904BD">
      <w:pPr>
        <w:spacing w:after="100" w:line="259" w:lineRule="auto"/>
      </w:pPr>
      <w:r>
        <w:t>A travel enthusiast frequently visits different cities and needs a convenient way to track local weather conditions and receive useful suggestions based on the current weather.</w:t>
      </w:r>
    </w:p>
    <w:p w14:paraId="61A77CC2">
      <w:pPr>
        <w:pStyle w:val="4"/>
        <w:spacing w:before="140"/>
      </w:pPr>
      <w:r>
        <w:rPr>
          <w:rFonts w:ascii="Times New Roman" w:hAnsi="Times New Roman" w:eastAsia="Times New Roman"/>
        </w:rPr>
        <w:t>3.2. Problem</w:t>
      </w:r>
    </w:p>
    <w:p w14:paraId="7169FDDC">
      <w:pPr>
        <w:pStyle w:val="24"/>
        <w:spacing w:after="40" w:line="252" w:lineRule="auto"/>
      </w:pPr>
      <w:r>
        <w:t>Difficulty tracking multiple favorite weather locations efficiently.</w:t>
      </w:r>
    </w:p>
    <w:p w14:paraId="0A3CC388">
      <w:pPr>
        <w:pStyle w:val="24"/>
        <w:spacing w:after="40" w:line="252" w:lineRule="auto"/>
      </w:pPr>
      <w:r>
        <w:t>Lack of personalized recommendations for outdoor activities or clothing.</w:t>
      </w:r>
    </w:p>
    <w:p w14:paraId="5825ED61">
      <w:pPr>
        <w:pStyle w:val="24"/>
        <w:spacing w:after="40" w:line="252" w:lineRule="auto"/>
      </w:pPr>
      <w:r>
        <w:t>Need for natural-language summaries instead of only raw weather metrics.</w:t>
      </w:r>
    </w:p>
    <w:p w14:paraId="42108C30">
      <w:pPr>
        <w:pStyle w:val="24"/>
        <w:spacing w:after="40" w:line="252" w:lineRule="auto"/>
      </w:pPr>
      <w:r>
        <w:t>Need for secure storage and synchronization of user preferences.</w:t>
      </w:r>
    </w:p>
    <w:p w14:paraId="0FDEE123">
      <w:pPr>
        <w:pStyle w:val="4"/>
        <w:spacing w:before="140"/>
      </w:pPr>
      <w:r>
        <w:rPr>
          <w:rFonts w:ascii="Times New Roman" w:hAnsi="Times New Roman" w:eastAsia="Times New Roman"/>
        </w:rPr>
        <w:t>3.3. Solution</w:t>
      </w:r>
    </w:p>
    <w:p w14:paraId="746FAB11">
      <w:pPr>
        <w:spacing w:after="100" w:line="259" w:lineRule="auto"/>
      </w:pPr>
      <w:r>
        <w:t>AI WeatherWise provides a centralized backend service for weather retrieval and weather-based insight generation. User and location information are stored in MongoDB, while secured routes control access to protected operations.</w:t>
      </w:r>
    </w:p>
    <w:p w14:paraId="7B02A395">
      <w:pPr>
        <w:pStyle w:val="4"/>
        <w:spacing w:before="140"/>
      </w:pPr>
      <w:r>
        <w:rPr>
          <w:rFonts w:ascii="Times New Roman" w:hAnsi="Times New Roman" w:eastAsia="Times New Roman"/>
        </w:rPr>
        <w:t>3.4. Usage</w:t>
      </w:r>
    </w:p>
    <w:p w14:paraId="2F4A8770">
      <w:pPr>
        <w:pStyle w:val="24"/>
        <w:spacing w:after="40" w:line="252" w:lineRule="auto"/>
      </w:pPr>
      <w:r>
        <w:t>User Usage: manage favorite cities, fetch weather information and request recommendations.</w:t>
      </w:r>
    </w:p>
    <w:p w14:paraId="593A9459">
      <w:pPr>
        <w:pStyle w:val="24"/>
        <w:spacing w:after="40" w:line="252" w:lineRule="auto"/>
      </w:pPr>
      <w:r>
        <w:t>Developer/Admin Usage: monitor API health, manage user registrations and verify service integrations.</w:t>
      </w:r>
    </w:p>
    <w:p w14:paraId="375A112B">
      <w:pPr>
        <w:pStyle w:val="24"/>
        <w:spacing w:after="40" w:line="252" w:lineRule="auto"/>
      </w:pPr>
      <w:r>
        <w:t>Public Weather Usage: consume the available weather endpoint for current metrics.</w:t>
      </w:r>
    </w:p>
    <w:p w14:paraId="15517B9C">
      <w:pPr>
        <w:pStyle w:val="4"/>
        <w:spacing w:before="140"/>
      </w:pPr>
      <w:r>
        <w:rPr>
          <w:rFonts w:ascii="Times New Roman" w:hAnsi="Times New Roman" w:eastAsia="Times New Roman"/>
        </w:rPr>
        <w:t>3.5. Outcome</w:t>
      </w:r>
    </w:p>
    <w:p w14:paraId="71FFD31B">
      <w:pPr>
        <w:spacing w:after="100" w:line="259" w:lineRule="auto"/>
      </w:pPr>
      <w:r>
        <w:t>The system reduces the effort required to interpret weather measurements by combining structured weather data with recommendation-oriented API responses while keeping the backend modular and secure.</w:t>
      </w:r>
    </w:p>
    <w:p w14:paraId="7E529EED">
      <w:pPr>
        <w:pStyle w:val="3"/>
        <w:spacing w:before="200" w:after="100"/>
      </w:pPr>
      <w:r>
        <w:rPr>
          <w:rFonts w:ascii="Times New Roman" w:hAnsi="Times New Roman" w:eastAsia="Times New Roman"/>
        </w:rPr>
        <w:t>4. Software Requirements</w:t>
      </w:r>
    </w:p>
    <w:p w14:paraId="42A7EE7F">
      <w:pPr>
        <w:spacing w:after="100" w:line="259" w:lineRule="auto"/>
        <w:ind w:left="144"/>
      </w:pPr>
      <w:r>
        <w:rPr>
          <w:b/>
        </w:rPr>
        <w:t xml:space="preserve">• Operating System: </w:t>
      </w:r>
      <w:r>
        <w:t>Windows 10/11, macOS or Linux</w:t>
      </w:r>
    </w:p>
    <w:p w14:paraId="3F75567A">
      <w:pPr>
        <w:spacing w:after="100" w:line="259" w:lineRule="auto"/>
        <w:ind w:left="144"/>
      </w:pPr>
      <w:r>
        <w:rPr>
          <w:b/>
        </w:rPr>
        <w:t xml:space="preserve">• Node.js: </w:t>
      </w:r>
      <w:r>
        <w:t>Version 16 or above</w:t>
      </w:r>
    </w:p>
    <w:p w14:paraId="13836615">
      <w:pPr>
        <w:spacing w:after="100" w:line="259" w:lineRule="auto"/>
        <w:ind w:left="144"/>
      </w:pPr>
      <w:r>
        <w:rPr>
          <w:b/>
        </w:rPr>
        <w:t xml:space="preserve">• npm: </w:t>
      </w:r>
      <w:r>
        <w:t>Version 8 or above</w:t>
      </w:r>
    </w:p>
    <w:p w14:paraId="32EFEC5A">
      <w:pPr>
        <w:spacing w:after="100" w:line="259" w:lineRule="auto"/>
        <w:ind w:left="144"/>
      </w:pPr>
      <w:r>
        <w:rPr>
          <w:b/>
        </w:rPr>
        <w:t xml:space="preserve">• MongoDB: </w:t>
      </w:r>
      <w:r>
        <w:t>MongoDB database with Mongoose ODM</w:t>
      </w:r>
    </w:p>
    <w:p w14:paraId="394AFF6E">
      <w:pPr>
        <w:spacing w:after="100" w:line="259" w:lineRule="auto"/>
        <w:ind w:left="144"/>
      </w:pPr>
      <w:r>
        <w:rPr>
          <w:b/>
        </w:rPr>
        <w:t xml:space="preserve">• AI Integration: </w:t>
      </w:r>
      <w:r>
        <w:t>Google Gemini AI integration</w:t>
      </w:r>
    </w:p>
    <w:p w14:paraId="0D35E46C">
      <w:pPr>
        <w:spacing w:after="100" w:line="259" w:lineRule="auto"/>
        <w:ind w:left="144"/>
      </w:pPr>
      <w:r>
        <w:rPr>
          <w:b/>
        </w:rPr>
        <w:t xml:space="preserve">• API Testing: </w:t>
      </w:r>
      <w:r>
        <w:t>Thunder Client / Postman</w:t>
      </w:r>
    </w:p>
    <w:p w14:paraId="6788C552">
      <w:pPr>
        <w:spacing w:after="100" w:line="259" w:lineRule="auto"/>
        <w:ind w:left="144"/>
      </w:pPr>
      <w:r>
        <w:rPr>
          <w:b/>
        </w:rPr>
        <w:t xml:space="preserve">• Code Editor: </w:t>
      </w:r>
      <w:r>
        <w:t>Visual Studio Code or equivalent</w:t>
      </w:r>
    </w:p>
    <w:p w14:paraId="0506BC93">
      <w:pPr>
        <w:spacing w:after="20"/>
      </w:pPr>
    </w:p>
    <w:p w14:paraId="6E7D0873">
      <w:pPr>
        <w:pStyle w:val="3"/>
        <w:spacing w:before="200" w:after="100"/>
      </w:pPr>
      <w:r>
        <w:rPr>
          <w:rFonts w:ascii="Times New Roman" w:hAnsi="Times New Roman" w:eastAsia="Times New Roman"/>
        </w:rPr>
        <w:t>5. Hardware Requirements</w:t>
      </w:r>
    </w:p>
    <w:p w14:paraId="4DBA14B2">
      <w:pPr>
        <w:spacing w:after="100" w:line="259" w:lineRule="auto"/>
        <w:ind w:left="144"/>
      </w:pPr>
      <w:r>
        <w:rPr>
          <w:b/>
        </w:rPr>
        <w:t xml:space="preserve">• Processor: </w:t>
      </w:r>
      <w:r>
        <w:t>Intel Core i5 (8th Gen or above) / AMD Ryzen 5 or equivalent</w:t>
      </w:r>
    </w:p>
    <w:p w14:paraId="76B8C04F">
      <w:pPr>
        <w:spacing w:after="100" w:line="259" w:lineRule="auto"/>
        <w:ind w:left="144"/>
      </w:pPr>
      <w:r>
        <w:rPr>
          <w:b/>
        </w:rPr>
        <w:t xml:space="preserve">• RAM: </w:t>
      </w:r>
      <w:r>
        <w:t>8 GB minimum; 16 GB recommended</w:t>
      </w:r>
    </w:p>
    <w:p w14:paraId="28B69A20">
      <w:pPr>
        <w:spacing w:after="100" w:line="259" w:lineRule="auto"/>
        <w:ind w:left="144"/>
      </w:pPr>
      <w:r>
        <w:rPr>
          <w:b/>
        </w:rPr>
        <w:t xml:space="preserve">• Storage: </w:t>
      </w:r>
      <w:r>
        <w:t>At least 1 GB of available workspace</w:t>
      </w:r>
    </w:p>
    <w:p w14:paraId="0043882F">
      <w:pPr>
        <w:spacing w:after="20"/>
      </w:pPr>
    </w:p>
    <w:p w14:paraId="39CC1C49">
      <w:pPr>
        <w:pStyle w:val="3"/>
        <w:spacing w:before="200" w:after="100"/>
      </w:pPr>
      <w:r>
        <w:rPr>
          <w:rFonts w:ascii="Times New Roman" w:hAnsi="Times New Roman" w:eastAsia="Times New Roman"/>
        </w:rPr>
        <w:t>6. System Architecture</w:t>
      </w:r>
    </w:p>
    <w:p w14:paraId="6665F29D">
      <w:pPr>
        <w:spacing w:after="100" w:line="259" w:lineRule="auto"/>
      </w:pPr>
      <w:r>
        <w:t>AI WeatherWise follows a modular backend architecture in which API requests move through the Express server gateway, authentication middleware and controllers before reaching the weather/AI services or MongoDB data layer. External weather and AI services are integrated through the service layer.</w:t>
      </w:r>
    </w:p>
    <w:p w14:paraId="70194DF2">
      <w:pPr>
        <w:spacing w:before="80" w:after="60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1FBF">
      <w:pPr>
        <w:spacing w:before="40" w:after="160" w:line="259" w:lineRule="auto"/>
        <w:jc w:val="center"/>
      </w:pPr>
      <w:r>
        <w:rPr>
          <w:b/>
          <w:sz w:val="20"/>
        </w:rPr>
        <w:t>Figure 6.1: System Architecture of AI WeatherWise</w:t>
      </w:r>
    </w:p>
    <w:p w14:paraId="6C5EAC57">
      <w:pPr>
        <w:pStyle w:val="4"/>
        <w:spacing w:before="140"/>
      </w:pPr>
      <w:r>
        <w:rPr>
          <w:rFonts w:ascii="Times New Roman" w:hAnsi="Times New Roman" w:eastAsia="Times New Roman"/>
        </w:rPr>
        <w:t>6.1. Architecture Components</w:t>
      </w:r>
    </w:p>
    <w:p w14:paraId="07066A2A">
      <w:pPr>
        <w:spacing w:after="100" w:line="259" w:lineRule="auto"/>
        <w:ind w:left="144"/>
      </w:pPr>
      <w:r>
        <w:rPr>
          <w:b/>
        </w:rPr>
        <w:t xml:space="preserve">• Client / API Interface: </w:t>
      </w:r>
      <w:r>
        <w:t>Sends HTTP requests and receives JSON responses through Thunder Client/Postman.</w:t>
      </w:r>
    </w:p>
    <w:p w14:paraId="1C2377BF">
      <w:pPr>
        <w:spacing w:after="100" w:line="259" w:lineRule="auto"/>
        <w:ind w:left="144"/>
      </w:pPr>
      <w:r>
        <w:rPr>
          <w:b/>
        </w:rPr>
        <w:t xml:space="preserve">• Express Server Gateway: </w:t>
      </w:r>
      <w:r>
        <w:t>Handles routing, HTTP methods, JSON parsing and middleware execution.</w:t>
      </w:r>
    </w:p>
    <w:p w14:paraId="17B58D7E">
      <w:pPr>
        <w:spacing w:after="100" w:line="259" w:lineRule="auto"/>
        <w:ind w:left="144"/>
      </w:pPr>
      <w:r>
        <w:rPr>
          <w:b/>
        </w:rPr>
        <w:t xml:space="preserve">• Authentication Middleware: </w:t>
      </w:r>
      <w:r>
        <w:t>Validates JWT tokens for protected routes.</w:t>
      </w:r>
    </w:p>
    <w:p w14:paraId="2B01C99B">
      <w:pPr>
        <w:spacing w:after="100" w:line="259" w:lineRule="auto"/>
        <w:ind w:left="144"/>
      </w:pPr>
      <w:r>
        <w:rPr>
          <w:b/>
        </w:rPr>
        <w:t xml:space="preserve">• Controller Layer: </w:t>
      </w:r>
      <w:r>
        <w:t>Processes requests and coordinates application workflows.</w:t>
      </w:r>
    </w:p>
    <w:p w14:paraId="7EA006F0">
      <w:pPr>
        <w:spacing w:after="100" w:line="259" w:lineRule="auto"/>
        <w:ind w:left="144"/>
      </w:pPr>
      <w:r>
        <w:rPr>
          <w:b/>
        </w:rPr>
        <w:t xml:space="preserve">• Service Layer: </w:t>
      </w:r>
      <w:r>
        <w:t>Handles weather retrieval and weather/AI business logic.</w:t>
      </w:r>
    </w:p>
    <w:p w14:paraId="5C3717E7">
      <w:pPr>
        <w:spacing w:after="100" w:line="259" w:lineRule="auto"/>
        <w:ind w:left="144"/>
      </w:pPr>
      <w:r>
        <w:rPr>
          <w:b/>
        </w:rPr>
        <w:t xml:space="preserve">• Model / Database Layer: </w:t>
      </w:r>
      <w:r>
        <w:t>Uses Mongoose models to interact with MongoDB collections.</w:t>
      </w:r>
    </w:p>
    <w:p w14:paraId="489CD65A">
      <w:pPr>
        <w:spacing w:after="100" w:line="259" w:lineRule="auto"/>
        <w:ind w:left="144"/>
      </w:pPr>
      <w:r>
        <w:rPr>
          <w:b/>
        </w:rPr>
        <w:t xml:space="preserve">• External Services: </w:t>
      </w:r>
      <w:r>
        <w:t>Provides current weather data and AI insight/recommendation services.</w:t>
      </w:r>
    </w:p>
    <w:p w14:paraId="43D827F1">
      <w:pPr>
        <w:spacing w:after="20"/>
      </w:pPr>
    </w:p>
    <w:p w14:paraId="56811BF2">
      <w:pPr>
        <w:pStyle w:val="3"/>
        <w:spacing w:before="200" w:after="100"/>
      </w:pPr>
      <w:r>
        <w:rPr>
          <w:rFonts w:ascii="Times New Roman" w:hAnsi="Times New Roman" w:eastAsia="Times New Roman"/>
        </w:rPr>
        <w:t>7. Entity-Relationship (ER) Diagram</w:t>
      </w:r>
    </w:p>
    <w:p w14:paraId="3219F320">
      <w:pPr>
        <w:spacing w:after="100" w:line="259" w:lineRule="auto"/>
      </w:pPr>
      <w:r>
        <w:t>The database model contains two core entities: User and Location. A registered user can store multiple favorite locations, giving the relationship a one-to-many (1:N) structure.</w:t>
      </w:r>
    </w:p>
    <w:p w14:paraId="2890CECB">
      <w:pPr>
        <w:spacing w:before="80" w:after="60"/>
        <w:jc w:val="center"/>
      </w:pPr>
      <w:r>
        <w:drawing>
          <wp:inline distT="0" distB="0" distL="114300" distR="114300">
            <wp:extent cx="5715000" cy="3214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161D">
      <w:pPr>
        <w:spacing w:before="40" w:after="160" w:line="259" w:lineRule="auto"/>
        <w:jc w:val="center"/>
      </w:pPr>
      <w:r>
        <w:rPr>
          <w:b/>
          <w:sz w:val="20"/>
        </w:rPr>
        <w:t>Figure 7.1: Entity-Relationship Diagram of AI WeatherWise</w:t>
      </w:r>
    </w:p>
    <w:p w14:paraId="590F449B">
      <w:pPr>
        <w:pStyle w:val="4"/>
        <w:spacing w:before="140"/>
      </w:pPr>
      <w:r>
        <w:rPr>
          <w:rFonts w:ascii="Times New Roman" w:hAnsi="Times New Roman" w:eastAsia="Times New Roman"/>
        </w:rPr>
        <w:t>7.1. User Entity</w:t>
      </w:r>
    </w:p>
    <w:p w14:paraId="39C7C1A1">
      <w:pPr>
        <w:spacing w:after="100" w:line="259" w:lineRule="auto"/>
        <w:ind w:left="144"/>
      </w:pPr>
      <w:r>
        <w:rPr>
          <w:b/>
        </w:rPr>
        <w:t xml:space="preserve">• _id: </w:t>
      </w:r>
      <w:r>
        <w:t>Primary Key - ObjectId</w:t>
      </w:r>
    </w:p>
    <w:p w14:paraId="3F5C16BA">
      <w:pPr>
        <w:spacing w:after="100" w:line="259" w:lineRule="auto"/>
        <w:ind w:left="144"/>
      </w:pPr>
      <w:r>
        <w:rPr>
          <w:b/>
        </w:rPr>
        <w:t xml:space="preserve">• name: </w:t>
      </w:r>
      <w:r>
        <w:t>String, Required</w:t>
      </w:r>
    </w:p>
    <w:p w14:paraId="4AE0C439">
      <w:pPr>
        <w:spacing w:after="100" w:line="259" w:lineRule="auto"/>
        <w:ind w:left="144"/>
      </w:pPr>
      <w:r>
        <w:rPr>
          <w:b/>
        </w:rPr>
        <w:t xml:space="preserve">• email: </w:t>
      </w:r>
      <w:r>
        <w:t>String, Required, Unique</w:t>
      </w:r>
    </w:p>
    <w:p w14:paraId="2BD492B4">
      <w:pPr>
        <w:spacing w:after="100" w:line="259" w:lineRule="auto"/>
        <w:ind w:left="144"/>
      </w:pPr>
      <w:r>
        <w:rPr>
          <w:b/>
        </w:rPr>
        <w:t xml:space="preserve">• password: </w:t>
      </w:r>
      <w:r>
        <w:t>String, Hashed, Required</w:t>
      </w:r>
    </w:p>
    <w:p w14:paraId="150CCE9F">
      <w:pPr>
        <w:spacing w:after="100" w:line="259" w:lineRule="auto"/>
        <w:ind w:left="144"/>
      </w:pPr>
      <w:r>
        <w:rPr>
          <w:b/>
        </w:rPr>
        <w:t xml:space="preserve">• role: </w:t>
      </w:r>
      <w:r>
        <w:t>String, Default: reader</w:t>
      </w:r>
    </w:p>
    <w:p w14:paraId="275F6B53">
      <w:pPr>
        <w:spacing w:after="20"/>
      </w:pPr>
    </w:p>
    <w:p w14:paraId="12A52686">
      <w:pPr>
        <w:pStyle w:val="4"/>
        <w:spacing w:before="140"/>
      </w:pPr>
      <w:r>
        <w:rPr>
          <w:rFonts w:ascii="Times New Roman" w:hAnsi="Times New Roman" w:eastAsia="Times New Roman"/>
        </w:rPr>
        <w:t>7.2. Location Entity</w:t>
      </w:r>
    </w:p>
    <w:p w14:paraId="64C38E36">
      <w:pPr>
        <w:spacing w:after="100" w:line="259" w:lineRule="auto"/>
        <w:ind w:left="144"/>
      </w:pPr>
      <w:r>
        <w:rPr>
          <w:b/>
        </w:rPr>
        <w:t xml:space="preserve">• _id: </w:t>
      </w:r>
      <w:r>
        <w:t>Primary Key - ObjectId</w:t>
      </w:r>
    </w:p>
    <w:p w14:paraId="3D339BEA">
      <w:pPr>
        <w:spacing w:after="100" w:line="259" w:lineRule="auto"/>
        <w:ind w:left="144"/>
      </w:pPr>
      <w:r>
        <w:rPr>
          <w:b/>
        </w:rPr>
        <w:t xml:space="preserve">• user: </w:t>
      </w:r>
      <w:r>
        <w:t>Foreign Key referencing User</w:t>
      </w:r>
    </w:p>
    <w:p w14:paraId="7FF121DE">
      <w:pPr>
        <w:spacing w:after="100" w:line="259" w:lineRule="auto"/>
        <w:ind w:left="144"/>
      </w:pPr>
      <w:r>
        <w:rPr>
          <w:b/>
        </w:rPr>
        <w:t xml:space="preserve">• city: </w:t>
      </w:r>
      <w:r>
        <w:t>String, Required</w:t>
      </w:r>
    </w:p>
    <w:p w14:paraId="60AD34E3">
      <w:pPr>
        <w:spacing w:after="100" w:line="259" w:lineRule="auto"/>
        <w:ind w:left="144"/>
      </w:pPr>
      <w:r>
        <w:rPr>
          <w:b/>
        </w:rPr>
        <w:t xml:space="preserve">• country: </w:t>
      </w:r>
      <w:r>
        <w:t>String, Required</w:t>
      </w:r>
    </w:p>
    <w:p w14:paraId="6FD2D063">
      <w:pPr>
        <w:spacing w:after="100" w:line="259" w:lineRule="auto"/>
        <w:ind w:left="144"/>
      </w:pPr>
      <w:r>
        <w:rPr>
          <w:b/>
        </w:rPr>
        <w:t xml:space="preserve">• createdAt: </w:t>
      </w:r>
      <w:r>
        <w:t>Date, Default: Now</w:t>
      </w:r>
    </w:p>
    <w:p w14:paraId="059163B3">
      <w:pPr>
        <w:spacing w:after="20"/>
      </w:pPr>
    </w:p>
    <w:p w14:paraId="35AA75B6">
      <w:pPr>
        <w:pStyle w:val="4"/>
        <w:spacing w:before="140"/>
      </w:pPr>
      <w:r>
        <w:rPr>
          <w:rFonts w:ascii="Times New Roman" w:hAnsi="Times New Roman" w:eastAsia="Times New Roman"/>
        </w:rPr>
        <w:t>7.3. Relationship</w:t>
      </w:r>
    </w:p>
    <w:p w14:paraId="67729CFC">
      <w:pPr>
        <w:spacing w:after="100" w:line="259" w:lineRule="auto"/>
      </w:pPr>
      <w:r>
        <w:t>User (1) - HAS - Location (N): one registered user can save multiple favorite locations.</w:t>
      </w:r>
    </w:p>
    <w:p w14:paraId="32FD4F88">
      <w:pPr>
        <w:pStyle w:val="3"/>
        <w:spacing w:before="200" w:after="100"/>
      </w:pPr>
      <w:r>
        <w:rPr>
          <w:rFonts w:ascii="Times New Roman" w:hAnsi="Times New Roman" w:eastAsia="Times New Roman"/>
        </w:rPr>
        <w:t>8. Key Features</w:t>
      </w:r>
    </w:p>
    <w:p w14:paraId="3AE0E208">
      <w:pPr>
        <w:pStyle w:val="24"/>
        <w:spacing w:after="40" w:line="252" w:lineRule="auto"/>
      </w:pPr>
      <w:r>
        <w:t>Role-based route guarding using JWT authentication.</w:t>
      </w:r>
    </w:p>
    <w:p w14:paraId="604C2DA3">
      <w:pPr>
        <w:pStyle w:val="24"/>
        <w:spacing w:after="40" w:line="252" w:lineRule="auto"/>
      </w:pPr>
      <w:r>
        <w:t>Favorite location CRUD operations.</w:t>
      </w:r>
    </w:p>
    <w:p w14:paraId="657FB329">
      <w:pPr>
        <w:pStyle w:val="24"/>
        <w:spacing w:after="40" w:line="252" w:lineRule="auto"/>
      </w:pPr>
      <w:r>
        <w:t>Current weather retrieval through the weather API.</w:t>
      </w:r>
    </w:p>
    <w:p w14:paraId="6F0909C7">
      <w:pPr>
        <w:pStyle w:val="24"/>
        <w:spacing w:after="40" w:line="252" w:lineRule="auto"/>
      </w:pPr>
      <w:r>
        <w:t>Weather-based recommendation endpoint.</w:t>
      </w:r>
    </w:p>
    <w:p w14:paraId="48C907FC">
      <w:pPr>
        <w:pStyle w:val="24"/>
        <w:spacing w:after="40" w:line="252" w:lineRule="auto"/>
      </w:pPr>
      <w:r>
        <w:t>MongoDB persistence through Mongoose models.</w:t>
      </w:r>
    </w:p>
    <w:p w14:paraId="63442F94">
      <w:pPr>
        <w:pStyle w:val="24"/>
        <w:spacing w:after="40" w:line="252" w:lineRule="auto"/>
      </w:pPr>
      <w:r>
        <w:t>Sanitization and centralized error handling.</w:t>
      </w:r>
    </w:p>
    <w:p w14:paraId="49E22339">
      <w:pPr>
        <w:pStyle w:val="24"/>
        <w:spacing w:after="40" w:line="252" w:lineRule="auto"/>
      </w:pPr>
      <w:r>
        <w:t>Fallback operation when external service access is unavailable.</w:t>
      </w:r>
    </w:p>
    <w:p w14:paraId="036E0F1D">
      <w:pPr>
        <w:pStyle w:val="3"/>
        <w:spacing w:before="200" w:after="100"/>
      </w:pPr>
      <w:r>
        <w:rPr>
          <w:rFonts w:ascii="Times New Roman" w:hAnsi="Times New Roman" w:eastAsia="Times New Roman"/>
        </w:rPr>
        <w:t>9. Roles and Responsibilities</w:t>
      </w:r>
    </w:p>
    <w:p w14:paraId="30467100">
      <w:pPr>
        <w:pStyle w:val="4"/>
        <w:spacing w:before="140"/>
      </w:pPr>
      <w:r>
        <w:rPr>
          <w:rFonts w:ascii="Times New Roman" w:hAnsi="Times New Roman" w:eastAsia="Times New Roman"/>
        </w:rPr>
        <w:t>9.1. Admin</w:t>
      </w:r>
    </w:p>
    <w:p w14:paraId="1969DFF3">
      <w:pPr>
        <w:pStyle w:val="24"/>
        <w:spacing w:after="40" w:line="252" w:lineRule="auto"/>
      </w:pPr>
      <w:r>
        <w:t>Manage user accounts.</w:t>
      </w:r>
    </w:p>
    <w:p w14:paraId="0DC123AE">
      <w:pPr>
        <w:pStyle w:val="24"/>
        <w:spacing w:after="40" w:line="252" w:lineRule="auto"/>
      </w:pPr>
      <w:r>
        <w:t>Monitor API health and system logs.</w:t>
      </w:r>
    </w:p>
    <w:p w14:paraId="458278BE">
      <w:pPr>
        <w:pStyle w:val="24"/>
        <w:spacing w:after="40" w:line="252" w:lineRule="auto"/>
      </w:pPr>
      <w:r>
        <w:t>Monitor database integrity.</w:t>
      </w:r>
    </w:p>
    <w:p w14:paraId="395EE325">
      <w:pPr>
        <w:pStyle w:val="4"/>
        <w:spacing w:before="140"/>
      </w:pPr>
      <w:r>
        <w:rPr>
          <w:rFonts w:ascii="Times New Roman" w:hAnsi="Times New Roman" w:eastAsia="Times New Roman"/>
        </w:rPr>
        <w:t>9.2. Registered User</w:t>
      </w:r>
    </w:p>
    <w:p w14:paraId="083CDF48">
      <w:pPr>
        <w:pStyle w:val="24"/>
        <w:spacing w:after="40" w:line="252" w:lineRule="auto"/>
      </w:pPr>
      <w:r>
        <w:t>Maintain a list of favorite locations.</w:t>
      </w:r>
    </w:p>
    <w:p w14:paraId="224E82A8">
      <w:pPr>
        <w:pStyle w:val="24"/>
        <w:spacing w:after="40" w:line="252" w:lineRule="auto"/>
      </w:pPr>
      <w:r>
        <w:t>Request current weather information.</w:t>
      </w:r>
    </w:p>
    <w:p w14:paraId="38F73508">
      <w:pPr>
        <w:pStyle w:val="24"/>
        <w:spacing w:after="40" w:line="252" w:lineRule="auto"/>
      </w:pPr>
      <w:r>
        <w:t>Request weather-based insights and recommendations.</w:t>
      </w:r>
    </w:p>
    <w:p w14:paraId="7EBA511D">
      <w:pPr>
        <w:pStyle w:val="24"/>
        <w:spacing w:after="40" w:line="252" w:lineRule="auto"/>
      </w:pPr>
      <w:r>
        <w:t>Manage authentication-related information.</w:t>
      </w:r>
    </w:p>
    <w:p w14:paraId="4CC6C43D">
      <w:pPr>
        <w:pStyle w:val="3"/>
        <w:spacing w:before="200" w:after="100"/>
      </w:pPr>
      <w:r>
        <w:rPr>
          <w:rFonts w:ascii="Times New Roman" w:hAnsi="Times New Roman" w:eastAsia="Times New Roman"/>
        </w:rPr>
        <w:t>10. User Flow</w:t>
      </w:r>
    </w:p>
    <w:p w14:paraId="006337FF">
      <w:pPr>
        <w:spacing w:after="100" w:line="259" w:lineRule="auto"/>
      </w:pPr>
      <w:r>
        <w:t>The user flow represents the sequence followed when a user interacts with the WeatherWise backend.</w:t>
      </w:r>
    </w:p>
    <w:p w14:paraId="7967F153">
      <w:pPr>
        <w:spacing w:before="80" w:after="60"/>
        <w:jc w:val="center"/>
      </w:pPr>
      <w:r>
        <w:drawing>
          <wp:inline distT="0" distB="0" distL="114300" distR="114300">
            <wp:extent cx="5715000" cy="1857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E621">
      <w:pPr>
        <w:spacing w:before="40" w:after="160" w:line="259" w:lineRule="auto"/>
        <w:jc w:val="center"/>
      </w:pPr>
      <w:r>
        <w:rPr>
          <w:b/>
          <w:sz w:val="20"/>
        </w:rPr>
        <w:t>Figure 10.1: AI WeatherWise API User Workflow</w:t>
      </w:r>
    </w:p>
    <w:p w14:paraId="15065449">
      <w:pPr>
        <w:pStyle w:val="3"/>
        <w:spacing w:before="200" w:after="100"/>
      </w:pPr>
      <w:r>
        <w:rPr>
          <w:rFonts w:ascii="Times New Roman" w:hAnsi="Times New Roman" w:eastAsia="Times New Roman"/>
        </w:rPr>
        <w:t>11. MVC Architecture</w:t>
      </w:r>
    </w:p>
    <w:p w14:paraId="2EDC3542">
      <w:pPr>
        <w:spacing w:after="100" w:line="259" w:lineRule="auto"/>
      </w:pPr>
      <w:r>
        <w:t>AI WeatherWise follows the Model-View-Controller pattern. Because the project is a headless backend, the View is represented by the API routing layer rather than a conventional HTML user interface.</w:t>
      </w:r>
    </w:p>
    <w:p w14:paraId="50F3FC6B">
      <w:pPr>
        <w:spacing w:before="80" w:after="60"/>
        <w:jc w:val="center"/>
      </w:pPr>
      <w:r>
        <w:drawing>
          <wp:inline distT="0" distB="0" distL="114300" distR="114300">
            <wp:extent cx="5120640" cy="3347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4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6DBD">
      <w:pPr>
        <w:spacing w:before="40" w:after="160" w:line="259" w:lineRule="auto"/>
        <w:jc w:val="center"/>
      </w:pPr>
      <w:r>
        <w:rPr>
          <w:b/>
          <w:sz w:val="20"/>
        </w:rPr>
        <w:t>Figure 11.1: MVC Architecture Pattern for AI WeatherWise</w:t>
      </w:r>
    </w:p>
    <w:p w14:paraId="72A9AF78">
      <w:pPr>
        <w:pStyle w:val="4"/>
        <w:spacing w:before="140"/>
      </w:pPr>
      <w:r>
        <w:rPr>
          <w:rFonts w:ascii="Times New Roman" w:hAnsi="Times New Roman" w:eastAsia="Times New Roman"/>
        </w:rPr>
        <w:t>11.1. Model Layer</w:t>
      </w:r>
    </w:p>
    <w:p w14:paraId="72BD7731">
      <w:pPr>
        <w:spacing w:after="100" w:line="259" w:lineRule="auto"/>
      </w:pPr>
      <w:r>
        <w:t>Defines the MongoDB data structures through Mongoose schemas and handles data mapping and validation.</w:t>
      </w:r>
    </w:p>
    <w:p w14:paraId="69928284">
      <w:pPr>
        <w:pStyle w:val="4"/>
        <w:spacing w:before="140"/>
      </w:pPr>
      <w:r>
        <w:rPr>
          <w:rFonts w:ascii="Times New Roman" w:hAnsi="Times New Roman" w:eastAsia="Times New Roman"/>
        </w:rPr>
        <w:t>11.2. Controller Layer</w:t>
      </w:r>
    </w:p>
    <w:p w14:paraId="34A5FB90">
      <w:pPr>
        <w:spacing w:after="100" w:line="259" w:lineRule="auto"/>
      </w:pPr>
      <w:r>
        <w:t>Coordinates incoming requests, applies workflow logic, calls the required models/services and prepares JSON responses.</w:t>
      </w:r>
    </w:p>
    <w:p w14:paraId="5EB09595">
      <w:pPr>
        <w:pStyle w:val="4"/>
        <w:spacing w:before="140"/>
      </w:pPr>
      <w:r>
        <w:rPr>
          <w:rFonts w:ascii="Times New Roman" w:hAnsi="Times New Roman" w:eastAsia="Times New Roman"/>
        </w:rPr>
        <w:t>11.3. View / API Routing Layer</w:t>
      </w:r>
    </w:p>
    <w:p w14:paraId="37675FE7">
      <w:pPr>
        <w:spacing w:after="100" w:line="259" w:lineRule="auto"/>
      </w:pPr>
      <w:r>
        <w:t>Maps HTTP requests to the appropriate controller handlers and exposes the backend through REST endpoints.</w:t>
      </w:r>
    </w:p>
    <w:p w14:paraId="13D6F48A">
      <w:pPr>
        <w:pStyle w:val="3"/>
        <w:spacing w:before="200" w:after="100"/>
      </w:pPr>
      <w:r>
        <w:rPr>
          <w:rFonts w:ascii="Times New Roman" w:hAnsi="Times New Roman" w:eastAsia="Times New Roman"/>
        </w:rPr>
        <w:t>12. Project Setup and Configuration</w:t>
      </w:r>
    </w:p>
    <w:p w14:paraId="387020E2">
      <w:pPr>
        <w:pStyle w:val="4"/>
        <w:spacing w:before="140"/>
      </w:pPr>
      <w:r>
        <w:rPr>
          <w:rFonts w:ascii="Times New Roman" w:hAnsi="Times New Roman" w:eastAsia="Times New Roman"/>
        </w:rPr>
        <w:t>12.1. Project Initialization</w:t>
      </w:r>
    </w:p>
    <w:p w14:paraId="40AA5445">
      <w:pPr>
        <w:spacing w:after="100" w:line="259" w:lineRule="auto"/>
      </w:pPr>
      <w:r>
        <w:t>The project is opened in Visual Studio Code and initialized as a Node.js application.</w:t>
      </w:r>
    </w:p>
    <w:p w14:paraId="616FB08F">
      <w:pPr>
        <w:spacing w:after="100" w:line="259" w:lineRule="auto"/>
        <w:ind w:left="504"/>
      </w:pPr>
      <w:r>
        <w:t>npm init -y</w:t>
      </w:r>
    </w:p>
    <w:p w14:paraId="14D54175">
      <w:pPr>
        <w:spacing w:after="100" w:line="259" w:lineRule="auto"/>
        <w:ind w:left="504"/>
      </w:pPr>
      <w:r>
        <w:t>npm install</w:t>
      </w:r>
    </w:p>
    <w:p w14:paraId="543CE15F">
      <w:pPr>
        <w:spacing w:after="100" w:line="259" w:lineRule="auto"/>
        <w:ind w:left="504"/>
      </w:pPr>
      <w:r>
        <w:t>npm run dev</w:t>
      </w:r>
    </w:p>
    <w:p w14:paraId="3E9ED85F">
      <w:pPr>
        <w:pStyle w:val="4"/>
        <w:spacing w:before="140"/>
      </w:pPr>
      <w:r>
        <w:rPr>
          <w:rFonts w:ascii="Times New Roman" w:hAnsi="Times New Roman" w:eastAsia="Times New Roman"/>
        </w:rPr>
        <w:t>12.2. Project Folder Structure</w:t>
      </w:r>
    </w:p>
    <w:p w14:paraId="6EDF8CB3">
      <w:pPr>
        <w:spacing w:after="100" w:line="259" w:lineRule="auto"/>
      </w:pPr>
      <w:r>
        <w:t>The project separates the main backend responsibilities into configuration, controllers, middleware, models, routes and services. Entry-point files are used to configure and start the application.</w:t>
      </w:r>
    </w:p>
    <w:p w14:paraId="1125A737">
      <w:pPr>
        <w:keepNext/>
        <w:keepLines/>
        <w:spacing w:before="40" w:after="80" w:line="259" w:lineRule="auto"/>
      </w:pPr>
      <w:r>
        <w:rPr>
          <w:b/>
        </w:rPr>
        <w:t>Screenshot 01 - Project Structure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606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  <w:jc w:val="center"/>
        </w:trPr>
        <w:tc>
          <w:tcPr>
            <w:tcW w:w="9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C8CA9F1">
            <w:pPr>
              <w:spacing w:after="0"/>
              <w:jc w:val="center"/>
            </w:pPr>
            <w:r>
              <w:drawing>
                <wp:inline distT="0" distB="0" distL="0" distR="0">
                  <wp:extent cx="5848350" cy="6438900"/>
                  <wp:effectExtent l="0" t="0" r="0" b="0"/>
                  <wp:docPr id="11665604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560414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643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B3A34">
      <w:pPr>
        <w:spacing w:after="40"/>
      </w:pPr>
    </w:p>
    <w:p w14:paraId="1144D634">
      <w:pPr>
        <w:pStyle w:val="4"/>
        <w:spacing w:before="140"/>
      </w:pPr>
      <w:r>
        <w:rPr>
          <w:rFonts w:ascii="Times New Roman" w:hAnsi="Times New Roman" w:eastAsia="Times New Roman"/>
        </w:rPr>
        <w:t>12.3. Environment Configuration</w:t>
      </w:r>
    </w:p>
    <w:p w14:paraId="18DA3F5E">
      <w:pPr>
        <w:spacing w:after="100" w:line="259" w:lineRule="auto"/>
      </w:pPr>
      <w:r>
        <w:t>Environment variables are used to store runtime configuration and secret values. The actual credentials are kept private and are not included in the public repository.</w:t>
      </w:r>
    </w:p>
    <w:p w14:paraId="07BDAEA7">
      <w:pPr>
        <w:spacing w:after="100" w:line="259" w:lineRule="auto"/>
        <w:ind w:left="144"/>
      </w:pPr>
      <w:r>
        <w:rPr>
          <w:b/>
        </w:rPr>
        <w:t xml:space="preserve">• PORT: </w:t>
      </w:r>
      <w:r>
        <w:t>Backend server port</w:t>
      </w:r>
    </w:p>
    <w:p w14:paraId="12E1E44F">
      <w:pPr>
        <w:spacing w:after="100" w:line="259" w:lineRule="auto"/>
        <w:ind w:left="144"/>
      </w:pPr>
      <w:r>
        <w:rPr>
          <w:b/>
        </w:rPr>
        <w:t xml:space="preserve">• MONGO_URI: </w:t>
      </w:r>
      <w:r>
        <w:t>MongoDB connection string</w:t>
      </w:r>
    </w:p>
    <w:p w14:paraId="7F00618B">
      <w:pPr>
        <w:spacing w:after="100" w:line="259" w:lineRule="auto"/>
        <w:ind w:left="144"/>
      </w:pPr>
      <w:r>
        <w:rPr>
          <w:b/>
        </w:rPr>
        <w:t xml:space="preserve">• JWT_SECRET: </w:t>
      </w:r>
      <w:r>
        <w:t>Secret used for JWT signing</w:t>
      </w:r>
    </w:p>
    <w:p w14:paraId="4CAB1033">
      <w:pPr>
        <w:spacing w:after="100" w:line="259" w:lineRule="auto"/>
        <w:ind w:left="144"/>
      </w:pPr>
      <w:r>
        <w:rPr>
          <w:b/>
        </w:rPr>
        <w:t xml:space="preserve">• GEMINI_API_KEY: </w:t>
      </w:r>
      <w:r>
        <w:t>Key for Gemini AI integration</w:t>
      </w:r>
    </w:p>
    <w:p w14:paraId="5999545C">
      <w:pPr>
        <w:spacing w:after="20"/>
      </w:pPr>
    </w:p>
    <w:p w14:paraId="6A463379">
      <w:pPr>
        <w:pStyle w:val="3"/>
        <w:spacing w:before="200" w:after="100"/>
      </w:pPr>
      <w:r>
        <w:rPr>
          <w:rFonts w:ascii="Times New Roman" w:hAnsi="Times New Roman" w:eastAsia="Times New Roman"/>
        </w:rPr>
        <w:t>13. Database Configuration</w:t>
      </w:r>
    </w:p>
    <w:p w14:paraId="223191EF">
      <w:pPr>
        <w:spacing w:after="100" w:line="259" w:lineRule="auto"/>
      </w:pPr>
      <w:r>
        <w:t>MongoDB is used as the persistent data store and Mongoose is used to define schemas and perform database operations. The User and Location models provide the core application data structure.</w:t>
      </w:r>
    </w:p>
    <w:p w14:paraId="62B843A8">
      <w:pPr>
        <w:spacing w:after="100" w:line="259" w:lineRule="auto"/>
      </w:pPr>
      <w:r>
        <w:t>The server establishes a successful MongoDB connection before the application begins serving requests.</w:t>
      </w:r>
    </w:p>
    <w:p w14:paraId="520868F5">
      <w:pPr>
        <w:pStyle w:val="3"/>
        <w:spacing w:before="200" w:after="100"/>
      </w:pPr>
      <w:r>
        <w:rPr>
          <w:rFonts w:ascii="Times New Roman" w:hAnsi="Times New Roman" w:eastAsia="Times New Roman"/>
        </w:rPr>
        <w:t>14. Project Execution</w:t>
      </w:r>
    </w:p>
    <w:p w14:paraId="27AF728C">
      <w:pPr>
        <w:spacing w:after="100" w:line="259" w:lineRule="auto"/>
      </w:pPr>
      <w:r>
        <w:t>The development server is started from the VS Code terminal. The completed execution state displays a successful MongoDB connection followed by the server listening on port 5001.</w:t>
      </w:r>
    </w:p>
    <w:p w14:paraId="10CA1BC9">
      <w:pPr>
        <w:keepNext/>
        <w:keepLines/>
        <w:spacing w:before="40" w:after="80" w:line="259" w:lineRule="auto"/>
      </w:pPr>
      <w:r>
        <w:rPr>
          <w:b/>
        </w:rPr>
        <w:t>Screenshot 02 - Server Running and MongoDB Connected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4A2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  <w:jc w:val="center"/>
        </w:trPr>
        <w:tc>
          <w:tcPr>
            <w:tcW w:w="9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98A6F7">
            <w:pPr>
              <w:spacing w:after="0"/>
              <w:jc w:val="center"/>
            </w:pPr>
            <w:r>
              <w:drawing>
                <wp:inline distT="0" distB="0" distL="0" distR="0">
                  <wp:extent cx="5806440" cy="2663825"/>
                  <wp:effectExtent l="0" t="0" r="3810" b="3175"/>
                  <wp:docPr id="18346751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67510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B4E9C">
      <w:pPr>
        <w:spacing w:after="40"/>
      </w:pPr>
    </w:p>
    <w:p w14:paraId="1BC379E3">
      <w:pPr>
        <w:pStyle w:val="3"/>
        <w:spacing w:before="200" w:after="100"/>
      </w:pPr>
      <w:r>
        <w:rPr>
          <w:rFonts w:ascii="Times New Roman" w:hAnsi="Times New Roman" w:eastAsia="Times New Roman"/>
        </w:rPr>
        <w:t>15. API Testing</w:t>
      </w:r>
    </w:p>
    <w:p w14:paraId="3527AA52">
      <w:pPr>
        <w:spacing w:after="100" w:line="259" w:lineRule="auto"/>
      </w:pPr>
      <w:r>
        <w:t>The backend APIs were tested using Thunder Client. The following four API tests were prepared for the project demonstration.</w:t>
      </w:r>
    </w:p>
    <w:p w14:paraId="4DBDCFC0">
      <w:pPr>
        <w:pStyle w:val="4"/>
        <w:spacing w:before="140"/>
      </w:pPr>
      <w:r>
        <w:rPr>
          <w:rFonts w:ascii="Times New Roman" w:hAnsi="Times New Roman" w:eastAsia="Times New Roman"/>
        </w:rPr>
        <w:t>15.1. Register API</w:t>
      </w:r>
    </w:p>
    <w:p w14:paraId="05D7C8ED">
      <w:pPr>
        <w:spacing w:after="100" w:line="259" w:lineRule="auto"/>
      </w:pPr>
      <w:r>
        <w:t>Method: POST</w:t>
      </w:r>
    </w:p>
    <w:p w14:paraId="4243ED36">
      <w:pPr>
        <w:spacing w:after="100" w:line="259" w:lineRule="auto"/>
      </w:pPr>
      <w:r>
        <w:t>Endpoint: http://localhost:5001/api/auth/register</w:t>
      </w:r>
    </w:p>
    <w:p w14:paraId="42F00489">
      <w:pPr>
        <w:spacing w:after="100" w:line="259" w:lineRule="auto"/>
      </w:pPr>
      <w:r>
        <w:t>Purpose: Registers a new user account and stores the user record in MongoDB.</w:t>
      </w:r>
    </w:p>
    <w:p w14:paraId="0CEAE665">
      <w:pPr>
        <w:keepNext/>
        <w:keepLines/>
        <w:spacing w:before="40" w:after="80" w:line="259" w:lineRule="auto"/>
      </w:pPr>
      <w:r>
        <w:rPr>
          <w:b/>
        </w:rPr>
        <w:t>Screenshot 03 - Register API Response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EB1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  <w:jc w:val="center"/>
        </w:trPr>
        <w:tc>
          <w:tcPr>
            <w:tcW w:w="9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A957660">
            <w:pPr>
              <w:spacing w:after="0"/>
              <w:jc w:val="center"/>
            </w:pPr>
            <w:r>
              <w:drawing>
                <wp:inline distT="0" distB="0" distL="0" distR="0">
                  <wp:extent cx="5806440" cy="2892425"/>
                  <wp:effectExtent l="0" t="0" r="3810" b="3175"/>
                  <wp:docPr id="107027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278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F7511">
      <w:pPr>
        <w:spacing w:after="40"/>
      </w:pPr>
    </w:p>
    <w:p w14:paraId="163AE9B7">
      <w:pPr>
        <w:pStyle w:val="4"/>
        <w:spacing w:before="140"/>
      </w:pPr>
      <w:r>
        <w:rPr>
          <w:rFonts w:ascii="Times New Roman" w:hAnsi="Times New Roman" w:eastAsia="Times New Roman"/>
        </w:rPr>
        <w:t>15.2. Login API</w:t>
      </w:r>
    </w:p>
    <w:p w14:paraId="6D24D178">
      <w:pPr>
        <w:spacing w:after="100" w:line="259" w:lineRule="auto"/>
      </w:pPr>
      <w:r>
        <w:t>Method: POST</w:t>
      </w:r>
    </w:p>
    <w:p w14:paraId="3884C714">
      <w:pPr>
        <w:spacing w:after="100" w:line="259" w:lineRule="auto"/>
      </w:pPr>
      <w:r>
        <w:t>Endpoint: http://localhost:5001/api/auth/login</w:t>
      </w:r>
    </w:p>
    <w:p w14:paraId="58D6260D">
      <w:pPr>
        <w:spacing w:after="100" w:line="259" w:lineRule="auto"/>
      </w:pPr>
      <w:r>
        <w:t>Purpose: Verifies the registered user credentials and returns authentication information, including a JWT.</w:t>
      </w:r>
    </w:p>
    <w:p w14:paraId="2A7EAE1F">
      <w:pPr>
        <w:keepNext/>
        <w:keepLines/>
        <w:spacing w:before="40" w:after="80" w:line="259" w:lineRule="auto"/>
      </w:pPr>
      <w:r>
        <w:rPr>
          <w:b/>
        </w:rPr>
        <w:t>Screenshot 04 - Login API Response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22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  <w:jc w:val="center"/>
        </w:trPr>
        <w:tc>
          <w:tcPr>
            <w:tcW w:w="9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EA963B">
            <w:pPr>
              <w:spacing w:after="0"/>
              <w:jc w:val="center"/>
            </w:pPr>
            <w:r>
              <w:drawing>
                <wp:inline distT="0" distB="0" distL="0" distR="0">
                  <wp:extent cx="5806440" cy="2689225"/>
                  <wp:effectExtent l="0" t="0" r="3810" b="0"/>
                  <wp:docPr id="4081521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15215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48556">
      <w:pPr>
        <w:spacing w:after="40"/>
      </w:pPr>
    </w:p>
    <w:p w14:paraId="1DDC0192">
      <w:pPr>
        <w:pStyle w:val="4"/>
        <w:spacing w:before="140"/>
      </w:pPr>
      <w:r>
        <w:rPr>
          <w:rFonts w:ascii="Times New Roman" w:hAnsi="Times New Roman" w:eastAsia="Times New Roman"/>
        </w:rPr>
        <w:t>15.3. Weather API - Chennai</w:t>
      </w:r>
    </w:p>
    <w:p w14:paraId="1C3502E7">
      <w:pPr>
        <w:spacing w:after="100" w:line="259" w:lineRule="auto"/>
      </w:pPr>
      <w:r>
        <w:t>Method: GET</w:t>
      </w:r>
    </w:p>
    <w:p w14:paraId="38BD089F">
      <w:pPr>
        <w:spacing w:after="100" w:line="259" w:lineRule="auto"/>
      </w:pPr>
      <w:r>
        <w:t>Endpoint: http://localhost:5001/api/weather/chennai</w:t>
      </w:r>
    </w:p>
    <w:p w14:paraId="47009826">
      <w:pPr>
        <w:spacing w:after="100" w:line="259" w:lineRule="auto"/>
      </w:pPr>
      <w:r>
        <w:t>Purpose: Retrieves weather metrics for Chennai, including temperature, humidity, wind speed and the current condition.</w:t>
      </w:r>
    </w:p>
    <w:p w14:paraId="7CD9C237">
      <w:pPr>
        <w:keepNext/>
        <w:keepLines/>
        <w:spacing w:before="40" w:after="80" w:line="259" w:lineRule="auto"/>
      </w:pPr>
      <w:r>
        <w:rPr>
          <w:b/>
        </w:rPr>
        <w:t>Screenshot 05 - Weather API: Chennai Response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211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  <w:jc w:val="center"/>
        </w:trPr>
        <w:tc>
          <w:tcPr>
            <w:tcW w:w="9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8FCC512">
            <w:pPr>
              <w:spacing w:after="0"/>
              <w:jc w:val="center"/>
            </w:pPr>
            <w:r>
              <w:drawing>
                <wp:inline distT="0" distB="0" distL="0" distR="0">
                  <wp:extent cx="5806440" cy="2678430"/>
                  <wp:effectExtent l="0" t="0" r="3810" b="7620"/>
                  <wp:docPr id="4740870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08703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67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EE1D8">
      <w:pPr>
        <w:spacing w:after="40"/>
      </w:pPr>
    </w:p>
    <w:p w14:paraId="5B4AD949">
      <w:pPr>
        <w:pStyle w:val="4"/>
        <w:spacing w:before="140"/>
      </w:pPr>
      <w:r>
        <w:rPr>
          <w:rFonts w:ascii="Times New Roman" w:hAnsi="Times New Roman" w:eastAsia="Times New Roman"/>
        </w:rPr>
        <w:t>15.4. Recommendation API</w:t>
      </w:r>
    </w:p>
    <w:p w14:paraId="617E99BD">
      <w:pPr>
        <w:spacing w:after="100" w:line="259" w:lineRule="auto"/>
      </w:pPr>
      <w:r>
        <w:t>Method: POST</w:t>
      </w:r>
    </w:p>
    <w:p w14:paraId="50DCC7CB">
      <w:pPr>
        <w:spacing w:after="100" w:line="259" w:lineRule="auto"/>
      </w:pPr>
      <w:r>
        <w:t>Endpoint: http://localhost:5001/api/ai/weather-recommendation</w:t>
      </w:r>
    </w:p>
    <w:p w14:paraId="40E9924F">
      <w:pPr>
        <w:spacing w:after="100" w:line="259" w:lineRule="auto"/>
      </w:pPr>
      <w:r>
        <w:t>Purpose: Returns a weather-based recommendation through the backend recommendation workflow.</w:t>
      </w:r>
    </w:p>
    <w:p w14:paraId="5B9EB930">
      <w:pPr>
        <w:keepNext/>
        <w:keepLines/>
        <w:spacing w:before="40" w:after="80" w:line="259" w:lineRule="auto"/>
      </w:pPr>
      <w:r>
        <w:rPr>
          <w:b/>
        </w:rPr>
        <w:t>Screenshot 06 - Recommendation API Response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2F7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  <w:jc w:val="center"/>
        </w:trPr>
        <w:tc>
          <w:tcPr>
            <w:tcW w:w="9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335421">
            <w:pPr>
              <w:spacing w:after="0"/>
              <w:jc w:val="center"/>
            </w:pPr>
            <w:r>
              <w:drawing>
                <wp:inline distT="0" distB="0" distL="0" distR="0">
                  <wp:extent cx="5850890" cy="2623820"/>
                  <wp:effectExtent l="0" t="0" r="0" b="5080"/>
                  <wp:docPr id="4592021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0216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890" cy="26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30CB9">
      <w:pPr>
        <w:spacing w:after="40"/>
      </w:pPr>
    </w:p>
    <w:p w14:paraId="58EBDA97">
      <w:pPr>
        <w:pStyle w:val="3"/>
        <w:spacing w:before="200" w:after="100"/>
      </w:pPr>
      <w:r>
        <w:rPr>
          <w:rFonts w:ascii="Times New Roman" w:hAnsi="Times New Roman" w:eastAsia="Times New Roman"/>
        </w:rPr>
        <w:t>16. Testing Summary</w:t>
      </w:r>
    </w:p>
    <w:p w14:paraId="6B2DB456">
      <w:pPr>
        <w:spacing w:after="100" w:line="259" w:lineRule="auto"/>
      </w:pPr>
      <w:r>
        <w:rPr>
          <w:b/>
        </w:rPr>
        <w:t>User Registration: Successful - 201 response</w:t>
      </w:r>
    </w:p>
    <w:p w14:paraId="536C2D25">
      <w:pPr>
        <w:spacing w:after="100" w:line="259" w:lineRule="auto"/>
      </w:pPr>
      <w:r>
        <w:rPr>
          <w:b/>
        </w:rPr>
        <w:t xml:space="preserve">   Endpoint: </w:t>
      </w:r>
      <w:r>
        <w:t>/api/auth/register</w:t>
      </w:r>
    </w:p>
    <w:p w14:paraId="780CBF7A">
      <w:pPr>
        <w:spacing w:after="100" w:line="259" w:lineRule="auto"/>
      </w:pPr>
      <w:r>
        <w:rPr>
          <w:b/>
        </w:rPr>
        <w:t>User Login: Successful - 200 response</w:t>
      </w:r>
    </w:p>
    <w:p w14:paraId="1C1A9FC3">
      <w:pPr>
        <w:spacing w:after="100" w:line="259" w:lineRule="auto"/>
      </w:pPr>
      <w:r>
        <w:rPr>
          <w:b/>
        </w:rPr>
        <w:t xml:space="preserve">   Endpoint: </w:t>
      </w:r>
      <w:r>
        <w:t>/api/auth/login</w:t>
      </w:r>
    </w:p>
    <w:p w14:paraId="446FB9CE">
      <w:pPr>
        <w:spacing w:after="100" w:line="259" w:lineRule="auto"/>
      </w:pPr>
      <w:r>
        <w:rPr>
          <w:b/>
        </w:rPr>
        <w:t>Weather Retrieval: Successful - 200 response</w:t>
      </w:r>
    </w:p>
    <w:p w14:paraId="0D37F5FF">
      <w:pPr>
        <w:spacing w:after="100" w:line="259" w:lineRule="auto"/>
      </w:pPr>
      <w:r>
        <w:rPr>
          <w:b/>
        </w:rPr>
        <w:t xml:space="preserve">   Endpoint: </w:t>
      </w:r>
      <w:r>
        <w:t>/api/weather/chennai</w:t>
      </w:r>
    </w:p>
    <w:p w14:paraId="36E4E92A">
      <w:pPr>
        <w:spacing w:after="100" w:line="259" w:lineRule="auto"/>
      </w:pPr>
      <w:r>
        <w:rPr>
          <w:b/>
        </w:rPr>
        <w:t>Weather Recommendation: Successful - 200 response</w:t>
      </w:r>
    </w:p>
    <w:p w14:paraId="06D1CC93">
      <w:pPr>
        <w:spacing w:after="100" w:line="259" w:lineRule="auto"/>
      </w:pPr>
      <w:r>
        <w:rPr>
          <w:b/>
        </w:rPr>
        <w:t xml:space="preserve">   Endpoint: </w:t>
      </w:r>
      <w:r>
        <w:t>/api/ai/weather-recommendation</w:t>
      </w:r>
    </w:p>
    <w:p w14:paraId="39A1CE7D">
      <w:pPr>
        <w:spacing w:after="20"/>
      </w:pPr>
    </w:p>
    <w:p w14:paraId="0F7B55E6">
      <w:pPr>
        <w:pStyle w:val="3"/>
        <w:spacing w:before="200" w:after="100"/>
      </w:pPr>
      <w:r>
        <w:rPr>
          <w:rFonts w:ascii="Times New Roman" w:hAnsi="Times New Roman" w:eastAsia="Times New Roman"/>
        </w:rPr>
        <w:t>17. Authentication and Security</w:t>
      </w:r>
    </w:p>
    <w:p w14:paraId="099B0CC9">
      <w:pPr>
        <w:pStyle w:val="24"/>
        <w:spacing w:after="40" w:line="252" w:lineRule="auto"/>
      </w:pPr>
      <w:r>
        <w:t>JWT-based authentication is used for protected API requests.</w:t>
      </w:r>
    </w:p>
    <w:p w14:paraId="1C461F4A">
      <w:pPr>
        <w:pStyle w:val="24"/>
        <w:spacing w:after="40" w:line="252" w:lineRule="auto"/>
      </w:pPr>
      <w:r>
        <w:t>Passwords are stored using hashing rather than plain text.</w:t>
      </w:r>
    </w:p>
    <w:p w14:paraId="492B0A10">
      <w:pPr>
        <w:pStyle w:val="24"/>
        <w:spacing w:after="40" w:line="252" w:lineRule="auto"/>
      </w:pPr>
      <w:r>
        <w:t>Protected routes validate the authentication token.</w:t>
      </w:r>
    </w:p>
    <w:p w14:paraId="132DD9CA">
      <w:pPr>
        <w:pStyle w:val="24"/>
        <w:spacing w:after="40" w:line="252" w:lineRule="auto"/>
      </w:pPr>
      <w:r>
        <w:t>Input sanitization and centralized error handling are included.</w:t>
      </w:r>
    </w:p>
    <w:p w14:paraId="6108C2EB">
      <w:pPr>
        <w:pStyle w:val="24"/>
        <w:spacing w:after="40" w:line="252" w:lineRule="auto"/>
      </w:pPr>
      <w:r>
        <w:t>Secret credentials such as database passwords, API keys and JWT values are kept outside the public documentation and repository.</w:t>
      </w:r>
    </w:p>
    <w:p w14:paraId="282A957A">
      <w:pPr>
        <w:pStyle w:val="3"/>
        <w:spacing w:before="200" w:after="100"/>
      </w:pPr>
      <w:r>
        <w:rPr>
          <w:rFonts w:ascii="Times New Roman" w:hAnsi="Times New Roman" w:eastAsia="Times New Roman"/>
        </w:rPr>
        <w:t>18. Fallback Support</w:t>
      </w:r>
    </w:p>
    <w:p w14:paraId="04B53693">
      <w:pPr>
        <w:spacing w:after="100" w:line="259" w:lineRule="auto"/>
      </w:pPr>
      <w:r>
        <w:t>The project includes a fallback mechanism so that the API workflow remains available when external service credentials or access are unavailable. This keeps the backend request-processing and response flow demonstrable under such conditions.</w:t>
      </w:r>
    </w:p>
    <w:p w14:paraId="36FB634B">
      <w:pPr>
        <w:pStyle w:val="3"/>
        <w:numPr>
          <w:ilvl w:val="0"/>
          <w:numId w:val="7"/>
        </w:numPr>
        <w:spacing w:before="200" w:after="100"/>
      </w:pPr>
      <w:r>
        <w:rPr>
          <w:rFonts w:ascii="Times New Roman" w:hAnsi="Times New Roman" w:eastAsia="Times New Roman"/>
        </w:rPr>
        <w:t>Video Demonstration</w:t>
      </w:r>
    </w:p>
    <w:p w14:paraId="651D0F6F">
      <w:pPr>
        <w:spacing w:after="100" w:line="259" w:lineRule="auto"/>
      </w:pPr>
      <w:r>
        <w:rPr>
          <w:b/>
        </w:rPr>
        <w:t>API Testing Video</w:t>
      </w:r>
      <w:r>
        <w:br w:type="textWrapping"/>
      </w:r>
      <w:r>
        <w:t xml:space="preserve">Google Drive Link : </w:t>
      </w:r>
      <w:r>
        <w:fldChar w:fldCharType="begin"/>
      </w:r>
      <w:r>
        <w:instrText xml:space="preserve"> HYPERLINK "https://drive.google.com/file/d/1usFWF8OA8RuWTUtVET5JYs5fqL9mKr2t/view?usp=sharing" </w:instrText>
      </w:r>
      <w:r>
        <w:fldChar w:fldCharType="separate"/>
      </w:r>
      <w:r>
        <w:rPr>
          <w:rStyle w:val="20"/>
        </w:rPr>
        <w:t>https://drive.google.com/file/d/1usFWF8OA8RuWTUtVET5JYs5fqL9mKr2t/view?usp=sharing</w:t>
      </w:r>
      <w:r>
        <w:rPr>
          <w:rStyle w:val="20"/>
        </w:rPr>
        <w:fldChar w:fldCharType="end"/>
      </w:r>
      <w:r>
        <w:t xml:space="preserve"> </w:t>
      </w:r>
    </w:p>
    <w:p w14:paraId="26E5F157">
      <w:pPr>
        <w:spacing w:after="100" w:line="259" w:lineRule="auto"/>
      </w:pPr>
      <w:r>
        <w:rPr>
          <w:b/>
        </w:rPr>
        <w:t>Backend Demo Video</w:t>
      </w:r>
    </w:p>
    <w:p w14:paraId="5E684C2D">
      <w:pPr>
        <w:spacing w:after="100" w:line="259" w:lineRule="auto"/>
      </w:pPr>
      <w:r>
        <w:t>AI WeatherWise - Backend Demo video.mp4</w:t>
      </w:r>
      <w:r>
        <w:br w:type="textWrapping"/>
      </w:r>
      <w:r>
        <w:t xml:space="preserve">Google Drive Link : </w:t>
      </w:r>
      <w:r>
        <w:fldChar w:fldCharType="begin"/>
      </w:r>
      <w:r>
        <w:instrText xml:space="preserve"> HYPERLINK "https://drive.google.com/file/d/1GDHxgW_TLZz6yltx9JuNTxPIOBYX6EG0/view?usp=sharing" </w:instrText>
      </w:r>
      <w:r>
        <w:fldChar w:fldCharType="separate"/>
      </w:r>
      <w:r>
        <w:rPr>
          <w:rStyle w:val="20"/>
        </w:rPr>
        <w:t>https://drive.google.com/file/d/1GDHxgW_TLZz6yltx9JuNTxPIOBYX6EG0/view?usp=sharing</w:t>
      </w:r>
      <w:r>
        <w:rPr>
          <w:rStyle w:val="20"/>
        </w:rPr>
        <w:fldChar w:fldCharType="end"/>
      </w:r>
    </w:p>
    <w:p w14:paraId="623F55AE">
      <w:pPr>
        <w:spacing w:after="100" w:line="259" w:lineRule="auto"/>
      </w:pPr>
    </w:p>
    <w:p w14:paraId="32C6CD4D">
      <w:pPr>
        <w:pStyle w:val="3"/>
        <w:spacing w:before="200" w:after="100"/>
      </w:pPr>
      <w:r>
        <w:rPr>
          <w:rFonts w:ascii="Times New Roman" w:hAnsi="Times New Roman" w:eastAsia="Times New Roman"/>
        </w:rPr>
        <w:t>20. Project Repository and Code</w:t>
      </w:r>
      <w:bookmarkStart w:id="0" w:name="_GoBack"/>
      <w:bookmarkEnd w:id="0"/>
    </w:p>
    <w:p w14:paraId="0FBEDBB1">
      <w:pPr>
        <w:spacing w:after="100" w:line="259" w:lineRule="auto"/>
      </w:pPr>
      <w:r>
        <w:t xml:space="preserve">Public GitHub Repository: </w:t>
      </w:r>
    </w:p>
    <w:p w14:paraId="574E0F36">
      <w:pPr>
        <w:spacing w:after="100" w:line="259" w:lineRule="auto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"https://github.com/24bsccs46-netizen/TN-NM-AI-augmented-backend-project"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https://github.com/24bsccs46-netizen/TN-NM-AI-augmented-backend-project</w:t>
      </w:r>
      <w:r>
        <w:rPr>
          <w:rFonts w:hint="default"/>
        </w:rPr>
        <w:fldChar w:fldCharType="end"/>
      </w:r>
    </w:p>
    <w:p w14:paraId="27FECB2D">
      <w:pPr>
        <w:spacing w:after="100" w:line="259" w:lineRule="auto"/>
      </w:pPr>
      <w:r>
        <w:t xml:space="preserve">Code Drive Link : </w:t>
      </w:r>
      <w:r>
        <w:fldChar w:fldCharType="begin"/>
      </w:r>
      <w:r>
        <w:instrText xml:space="preserve"> HYPERLINK "https://drive.google.com/drive/folders/1Md3gJjHWeFoMVNlbYm1zloRFQ3gkdrRP?usp=sharing" </w:instrText>
      </w:r>
      <w:r>
        <w:fldChar w:fldCharType="separate"/>
      </w:r>
      <w:r>
        <w:rPr>
          <w:rStyle w:val="20"/>
        </w:rPr>
        <w:t>https://drive.google.com/drive/folders/1Md3gJjHWeFoMVNlbYm1zloRFQ3gkdrRP?usp=sharing</w:t>
      </w:r>
      <w:r>
        <w:rPr>
          <w:rStyle w:val="20"/>
        </w:rPr>
        <w:br w:type="textWrapping"/>
      </w:r>
      <w:r>
        <w:rPr>
          <w:rStyle w:val="20"/>
        </w:rPr>
        <w:fldChar w:fldCharType="end"/>
      </w:r>
      <w:r>
        <w:br w:type="textWrapping"/>
      </w:r>
      <w:r>
        <w:t xml:space="preserve">Google Drive Link : </w:t>
      </w:r>
      <w:r>
        <w:fldChar w:fldCharType="begin"/>
      </w:r>
      <w:r>
        <w:instrText xml:space="preserve"> HYPERLINK "https://drive.google.com/drive/folders/1koGAVe3AfmrD_UxNN2ZSwVSfvwgVwv1y?usp=sharing" </w:instrText>
      </w:r>
      <w:r>
        <w:fldChar w:fldCharType="separate"/>
      </w:r>
      <w:r>
        <w:rPr>
          <w:rStyle w:val="20"/>
        </w:rPr>
        <w:t>https://drive.google.com/drive/folders/1koGAVe3AfmrD_UxNN2ZSwVSfvwgVwv1y?usp=sharing</w:t>
      </w:r>
      <w:r>
        <w:rPr>
          <w:rStyle w:val="20"/>
        </w:rPr>
        <w:fldChar w:fldCharType="end"/>
      </w:r>
    </w:p>
    <w:p w14:paraId="74C547D3">
      <w:pPr>
        <w:spacing w:after="100" w:line="259" w:lineRule="auto"/>
      </w:pPr>
    </w:p>
    <w:p w14:paraId="4F61589F">
      <w:pPr>
        <w:spacing w:after="100" w:line="259" w:lineRule="auto"/>
      </w:pPr>
      <w:r>
        <w:t>The repository is intended to contain the project code and the phase-wise documentation required for submission.</w:t>
      </w:r>
    </w:p>
    <w:p w14:paraId="6491A60C">
      <w:pPr>
        <w:pStyle w:val="3"/>
        <w:spacing w:before="200" w:after="100"/>
      </w:pPr>
      <w:r>
        <w:rPr>
          <w:rFonts w:ascii="Times New Roman" w:hAnsi="Times New Roman" w:eastAsia="Times New Roman"/>
        </w:rPr>
        <w:t>21. Known Limitations</w:t>
      </w:r>
    </w:p>
    <w:p w14:paraId="429C15D7">
      <w:pPr>
        <w:pStyle w:val="24"/>
        <w:spacing w:after="40" w:line="252" w:lineRule="auto"/>
      </w:pPr>
      <w:r>
        <w:t>The backend depends on external services for some weather and AI-related operations.</w:t>
      </w:r>
    </w:p>
    <w:p w14:paraId="78FEC021">
      <w:pPr>
        <w:pStyle w:val="24"/>
        <w:spacing w:after="40" w:line="252" w:lineRule="auto"/>
      </w:pPr>
      <w:r>
        <w:t>External API access may be unavailable depending on credentials or service availability.</w:t>
      </w:r>
    </w:p>
    <w:p w14:paraId="601DA8D3">
      <w:pPr>
        <w:pStyle w:val="24"/>
        <w:spacing w:after="40" w:line="252" w:lineRule="auto"/>
      </w:pPr>
      <w:r>
        <w:t>The project is designed as a headless backend and does not include a conventional frontend interface.</w:t>
      </w:r>
    </w:p>
    <w:p w14:paraId="6CE283C9">
      <w:pPr>
        <w:pStyle w:val="3"/>
        <w:spacing w:before="200" w:after="100"/>
      </w:pPr>
      <w:r>
        <w:rPr>
          <w:rFonts w:ascii="Times New Roman" w:hAnsi="Times New Roman" w:eastAsia="Times New Roman"/>
        </w:rPr>
        <w:t>22. Future Enhancements</w:t>
      </w:r>
    </w:p>
    <w:p w14:paraId="48E6ADC1">
      <w:pPr>
        <w:pStyle w:val="24"/>
        <w:spacing w:after="40" w:line="252" w:lineRule="auto"/>
      </w:pPr>
      <w:r>
        <w:t>Expand favorite-location management capabilities.</w:t>
      </w:r>
    </w:p>
    <w:p w14:paraId="54A4A924">
      <w:pPr>
        <w:pStyle w:val="24"/>
        <w:spacing w:after="40" w:line="252" w:lineRule="auto"/>
      </w:pPr>
      <w:r>
        <w:t>Add richer personalized weather insights.</w:t>
      </w:r>
    </w:p>
    <w:p w14:paraId="4BF9B6B9">
      <w:pPr>
        <w:pStyle w:val="24"/>
        <w:spacing w:after="40" w:line="252" w:lineRule="auto"/>
      </w:pPr>
      <w:r>
        <w:t>Extend weather-based activity and clothing recommendations.</w:t>
      </w:r>
    </w:p>
    <w:p w14:paraId="45E3BF95">
      <w:pPr>
        <w:pStyle w:val="24"/>
        <w:spacing w:after="40" w:line="252" w:lineRule="auto"/>
      </w:pPr>
      <w:r>
        <w:t>Add more external weather-data capabilities.</w:t>
      </w:r>
    </w:p>
    <w:p w14:paraId="4D3991F1">
      <w:pPr>
        <w:pStyle w:val="24"/>
        <w:spacing w:after="40" w:line="252" w:lineRule="auto"/>
      </w:pPr>
      <w:r>
        <w:t>Introduce a dedicated frontend interface in a future phase if required.</w:t>
      </w:r>
    </w:p>
    <w:p w14:paraId="34A0AA16">
      <w:pPr>
        <w:pStyle w:val="3"/>
        <w:spacing w:before="200" w:after="100"/>
      </w:pPr>
      <w:r>
        <w:rPr>
          <w:rFonts w:ascii="Times New Roman" w:hAnsi="Times New Roman" w:eastAsia="Times New Roman"/>
        </w:rPr>
        <w:t>23. Conclusion</w:t>
      </w:r>
    </w:p>
    <w:p w14:paraId="12A9D82D">
      <w:pPr>
        <w:spacing w:after="100" w:line="259" w:lineRule="auto"/>
      </w:pPr>
      <w:r>
        <w:t>AI WeatherWise is a modular RESTful backend that combines weather retrieval, authentication, database persistence and recommendation-oriented processing. The project demonstrates secure API-based operations using Node.js, Express.js, MongoDB and Mongoose, with an architecture designed for maintainability and extension.</w:t>
      </w:r>
    </w:p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92F99">
    <w:pPr>
      <w:pStyle w:val="18"/>
      <w:ind w:firstLine="4140" w:firstLineChars="2300"/>
      <w:jc w:val="both"/>
    </w:pPr>
    <w:r>
      <w:rPr>
        <w:sz w:val="18"/>
      </w:rPr>
      <w:t xml:space="preserve">   |  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F23E1">
    <w:pPr>
      <w:pStyle w:val="19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F3A19FF"/>
    <w:multiLevelType w:val="singleLevel"/>
    <w:tmpl w:val="1F3A19FF"/>
    <w:lvl w:ilvl="0" w:tentative="0">
      <w:start w:val="19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0120"/>
    <w:rsid w:val="00326F90"/>
    <w:rsid w:val="004865A8"/>
    <w:rsid w:val="00700A60"/>
    <w:rsid w:val="00824DE1"/>
    <w:rsid w:val="00AA1D8D"/>
    <w:rsid w:val="00B47730"/>
    <w:rsid w:val="00CB0664"/>
    <w:rsid w:val="00CF2E41"/>
    <w:rsid w:val="00F813D6"/>
    <w:rsid w:val="00FC693F"/>
    <w:rsid w:val="055236E8"/>
    <w:rsid w:val="6B93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</w:style>
  <w:style w:type="paragraph" w:styleId="14">
    <w:name w:val="Body Text 2"/>
    <w:basedOn w:val="1"/>
    <w:link w:val="146"/>
    <w:unhideWhenUsed/>
    <w:qFormat/>
    <w:uiPriority w:val="99"/>
    <w:pPr>
      <w:spacing w:line="480" w:lineRule="auto"/>
    </w:pPr>
  </w:style>
  <w:style w:type="paragraph" w:styleId="15">
    <w:name w:val="Body Text 3"/>
    <w:basedOn w:val="1"/>
    <w:link w:val="147"/>
    <w:unhideWhenUsed/>
    <w:qFormat/>
    <w:uiPriority w:val="99"/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1541</Words>
  <Characters>10203</Characters>
  <Lines>88</Lines>
  <Paragraphs>24</Paragraphs>
  <TotalTime>2</TotalTime>
  <ScaleCrop>false</ScaleCrop>
  <LinksUpToDate>false</LinksUpToDate>
  <CharactersWithSpaces>11577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2026-09-26T02:53:00Z</dcterms:created>
  <dc:creator>python-docx</dc:creator>
  <dc:description>generated by python-docx</dc:description>
  <cp:lastModifiedBy>WPS_1787560446</cp:lastModifiedBy>
  <dcterms:modified xsi:type="dcterms:W3CDTF">2026-09-26T08:27:30Z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eyJoZGlkIjoiYTM0MTYwN2FkMmJlOGZlNDBiODM1MThhNDI5N2UxOGUiLCJ1c2VySWQiOiI1NDk3NzAxNDEzOTMifQ==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5B94FEE12040434CAC40C5F6FAC6AE25_12</vt:lpwstr>
  </property>
</Properties>
</file>